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20E56A">
      <w:pPr>
        <w:pStyle w:val="2"/>
        <w:jc w:val="center"/>
        <w:rPr>
          <w:color w:val="auto"/>
        </w:rPr>
      </w:pPr>
      <w:r>
        <w:rPr>
          <w:color w:val="auto"/>
        </w:rPr>
        <w:t>Ayan Majid | MERN Stack Developer</w:t>
      </w:r>
    </w:p>
    <w:p w14:paraId="57F42B3A">
      <w:bookmarkStart w:id="0" w:name="_GoBack"/>
      <w:bookmarkEnd w:id="0"/>
    </w:p>
    <w:p w14:paraId="5E5CD5DC">
      <w:r>
        <w:rPr>
          <w:b/>
          <w:bCs/>
        </w:rPr>
        <w:t>Address</w:t>
      </w:r>
      <w:r>
        <w:t>: 378 Shah Ghazi Street, Khayabane-e-Amin, Lahore</w:t>
      </w:r>
    </w:p>
    <w:p w14:paraId="0F710FF1">
      <w:r>
        <w:rPr>
          <w:b/>
          <w:bCs/>
        </w:rPr>
        <w:t>Phone</w:t>
      </w:r>
      <w:r>
        <w:t>: (+92)-306-5169753</w:t>
      </w:r>
    </w:p>
    <w:p w14:paraId="3C04507A">
      <w:r>
        <w:t xml:space="preserve"> </w:t>
      </w:r>
      <w:r>
        <w:rPr>
          <w:b/>
          <w:bCs/>
        </w:rPr>
        <w:t>Email</w:t>
      </w:r>
      <w:r>
        <w:t>: ayanmajid88@gmail.com</w:t>
      </w:r>
    </w:p>
    <w:p w14:paraId="17AF7AAB">
      <w:r>
        <w:t xml:space="preserve"> </w:t>
      </w:r>
      <w:r>
        <w:rPr>
          <w:b/>
          <w:bCs/>
        </w:rPr>
        <w:t>LinkedIn</w:t>
      </w:r>
      <w:r>
        <w:t>: https://www.linkedin.com/in/ayan-majid-4537b52a0</w:t>
      </w:r>
    </w:p>
    <w:p w14:paraId="5A63DE74">
      <w:pPr>
        <w:pStyle w:val="3"/>
        <w:rPr>
          <w:color w:val="auto"/>
        </w:rPr>
      </w:pPr>
      <w:r>
        <w:rPr>
          <w:color w:val="auto"/>
        </w:rPr>
        <w:t>PROFESSIONAL SUMMARY</w:t>
      </w:r>
    </w:p>
    <w:p w14:paraId="4A2DEE88">
      <w:r>
        <w:t>Detail-oriented and results-driven MERN Stack Developer with hands-on experience building and deploying scalable web applications. Skilled in React.js, Node.js, Express.js, MongoDB, and Next.js, with strong problem-solving abilities and an aptitude for clean, maintainable code. Passionate about leveraging modern web technologies to deliver seamless user experiences and contribute to dynamic development teams.</w:t>
      </w:r>
    </w:p>
    <w:p w14:paraId="21F73068">
      <w:pPr>
        <w:pStyle w:val="3"/>
        <w:rPr>
          <w:color w:val="auto"/>
        </w:rPr>
      </w:pPr>
      <w:r>
        <w:rPr>
          <w:color w:val="auto"/>
        </w:rPr>
        <w:t>EDUCATION</w:t>
      </w:r>
    </w:p>
    <w:p w14:paraId="6739A452">
      <w:r>
        <w:t>Bachelor of Computer Science — University of Central Punjab, Lahore (Oct 2022 – Present)</w:t>
      </w:r>
    </w:p>
    <w:p w14:paraId="491FA1B5">
      <w:r>
        <w:t>Major: Full Stack Development | Minor: Cloud Computing</w:t>
      </w:r>
    </w:p>
    <w:p w14:paraId="39ABD1C8">
      <w:r>
        <w:t>Intermediate in Sciences — Unique High School, Lahore (Mar 2018 – May 2020)</w:t>
      </w:r>
    </w:p>
    <w:p w14:paraId="3C4BB2DD">
      <w:pPr>
        <w:pStyle w:val="3"/>
        <w:rPr>
          <w:color w:val="auto"/>
        </w:rPr>
      </w:pPr>
      <w:r>
        <w:rPr>
          <w:color w:val="auto"/>
        </w:rPr>
        <w:t>PROFESSIONAL EXPERIENCE</w:t>
      </w:r>
    </w:p>
    <w:p w14:paraId="520CE873">
      <w:pPr>
        <w:rPr>
          <w:b/>
          <w:bCs/>
        </w:rPr>
      </w:pPr>
      <w:r>
        <w:rPr>
          <w:b/>
          <w:bCs/>
        </w:rPr>
        <w:t>React Development Intern — TechCog Pakistan (May 2024 – Jan 2025)</w:t>
      </w:r>
    </w:p>
    <w:p w14:paraId="2D06B230">
      <w:pPr>
        <w:numPr>
          <w:numId w:val="0"/>
        </w:numPr>
        <w:ind w:leftChars="0"/>
      </w:pPr>
      <w:r>
        <w:t>- Collaborated with cross-functional teams to design and enhance dynamic web-based applications using React.js and JavaScript ES6+.</w:t>
      </w:r>
      <w:r>
        <w:br w:type="textWrapping"/>
      </w:r>
      <w:r>
        <w:t>- Contributed to front-end features, bug fixes, and UI improvements following Agile/Scrum practices.</w:t>
      </w:r>
      <w:r>
        <w:br w:type="textWrapping"/>
      </w:r>
      <w:r>
        <w:t>- Utilized Git/GitHub for version control and participated in daily stand-ups and sprint reviews.</w:t>
      </w:r>
      <w:r>
        <w:br w:type="textWrapping"/>
      </w:r>
      <w:r>
        <w:t>- Improved application load time by optimizing component rendering and state management.</w:t>
      </w:r>
    </w:p>
    <w:p w14:paraId="281B0BA1">
      <w:pPr>
        <w:rPr>
          <w:b/>
          <w:bCs/>
        </w:rPr>
      </w:pPr>
      <w:r>
        <w:rPr>
          <w:b/>
          <w:bCs/>
        </w:rPr>
        <w:t>Freelance Web Developer — Self-Employed (May 2021 – Aug 2021)</w:t>
      </w:r>
    </w:p>
    <w:p w14:paraId="6BE83559">
      <w:r>
        <w:t>- Developed and deployed responsive websites using React.js, Tailwind CSS, Node.js, and MongoDB.</w:t>
      </w:r>
      <w:r>
        <w:br w:type="textWrapping"/>
      </w:r>
      <w:r>
        <w:t>- Built reusable UI components to enhance scalability and user engagement.</w:t>
      </w:r>
      <w:r>
        <w:br w:type="textWrapping"/>
      </w:r>
      <w:r>
        <w:t>- Conducted website testing, debugging, and SEO optimization to improve accessibility and performance.</w:t>
      </w:r>
      <w:r>
        <w:br w:type="textWrapping"/>
      </w:r>
      <w:r>
        <w:t>- Delivered full-stack projects for clients in Dubai and KSA, ensuring on-time delivery and client satisfaction.</w:t>
      </w:r>
    </w:p>
    <w:p w14:paraId="0E31FAAB">
      <w:pPr>
        <w:pStyle w:val="3"/>
        <w:rPr>
          <w:color w:val="auto"/>
        </w:rPr>
      </w:pPr>
      <w:r>
        <w:rPr>
          <w:color w:val="auto"/>
        </w:rPr>
        <w:t>PROJECTS</w:t>
      </w:r>
    </w:p>
    <w:p w14:paraId="44D6029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TexAI (Final Year Project) - Ongoing</w:t>
      </w:r>
    </w:p>
    <w:p w14:paraId="6AD94B8C">
      <w:pPr>
        <w:rPr>
          <w:rFonts w:hint="default" w:ascii="Cambria" w:hAnsi="Cambria" w:eastAsia="SimSun" w:cs="Cambria"/>
          <w:sz w:val="24"/>
          <w:szCs w:val="24"/>
        </w:rPr>
      </w:pPr>
      <w:r>
        <w:rPr>
          <w:rFonts w:hint="default" w:ascii="Cambria" w:hAnsi="Cambria" w:cs="Cambria"/>
        </w:rPr>
        <w:t xml:space="preserve">- </w:t>
      </w:r>
      <w:r>
        <w:rPr>
          <w:rFonts w:hint="default" w:ascii="Cambria" w:hAnsi="Cambria" w:eastAsia="SimSun" w:cs="Cambria"/>
          <w:sz w:val="24"/>
          <w:szCs w:val="24"/>
        </w:rPr>
        <w:t xml:space="preserve">Developing an </w:t>
      </w:r>
      <w:r>
        <w:rPr>
          <w:rStyle w:val="33"/>
          <w:rFonts w:hint="default" w:ascii="Cambria" w:hAnsi="Cambria" w:eastAsia="SimSun" w:cs="Cambria"/>
          <w:sz w:val="24"/>
          <w:szCs w:val="24"/>
        </w:rPr>
        <w:t>AI-powered fabric inspection system</w:t>
      </w:r>
      <w:r>
        <w:rPr>
          <w:rFonts w:hint="default" w:ascii="Cambria" w:hAnsi="Cambria" w:eastAsia="SimSun" w:cs="Cambria"/>
          <w:sz w:val="24"/>
          <w:szCs w:val="24"/>
        </w:rPr>
        <w:t xml:space="preserve"> that automates the detection of visual defects (e.g., stains, holes, weaving errors) in textiles using </w:t>
      </w:r>
      <w:r>
        <w:rPr>
          <w:rStyle w:val="33"/>
          <w:rFonts w:hint="default" w:ascii="Cambria" w:hAnsi="Cambria" w:eastAsia="SimSun" w:cs="Cambria"/>
          <w:sz w:val="24"/>
          <w:szCs w:val="24"/>
        </w:rPr>
        <w:t>computer vision and deep learning</w:t>
      </w:r>
      <w:r>
        <w:rPr>
          <w:rFonts w:hint="default" w:ascii="Cambria" w:hAnsi="Cambria" w:eastAsia="SimSun" w:cs="Cambria"/>
          <w:sz w:val="24"/>
          <w:szCs w:val="24"/>
        </w:rPr>
        <w:t>.</w:t>
      </w:r>
      <w:r>
        <w:rPr>
          <w:rFonts w:hint="default" w:ascii="Cambria" w:hAnsi="Cambria" w:cs="Cambria"/>
        </w:rPr>
        <w:br w:type="textWrapping"/>
      </w:r>
      <w:r>
        <w:rPr>
          <w:rFonts w:hint="default" w:ascii="Cambria" w:hAnsi="Cambria" w:cs="Cambria"/>
        </w:rPr>
        <w:t>-</w:t>
      </w:r>
      <w:r>
        <w:rPr>
          <w:rFonts w:hint="default" w:ascii="Cambria" w:hAnsi="Cambria" w:cs="Cambria"/>
        </w:rPr>
        <w:t xml:space="preserve"> </w:t>
      </w:r>
      <w:r>
        <w:rPr>
          <w:rFonts w:hint="default" w:ascii="Cambria" w:hAnsi="Cambria" w:eastAsia="SimSun" w:cs="Cambria"/>
          <w:sz w:val="24"/>
          <w:szCs w:val="24"/>
        </w:rPr>
        <w:t xml:space="preserve">Integrates a </w:t>
      </w:r>
      <w:r>
        <w:rPr>
          <w:rStyle w:val="33"/>
          <w:rFonts w:hint="default" w:ascii="Cambria" w:hAnsi="Cambria" w:eastAsia="SimSun" w:cs="Cambria"/>
          <w:sz w:val="24"/>
          <w:szCs w:val="24"/>
        </w:rPr>
        <w:t>high-resolution camera system</w:t>
      </w:r>
      <w:r>
        <w:rPr>
          <w:rFonts w:hint="default" w:ascii="Cambria" w:hAnsi="Cambria" w:eastAsia="SimSun" w:cs="Cambria"/>
          <w:sz w:val="24"/>
          <w:szCs w:val="24"/>
        </w:rPr>
        <w:t xml:space="preserve"> with </w:t>
      </w:r>
      <w:r>
        <w:rPr>
          <w:rStyle w:val="33"/>
          <w:rFonts w:hint="default" w:ascii="Cambria" w:hAnsi="Cambria" w:eastAsia="SimSun" w:cs="Cambria"/>
          <w:sz w:val="24"/>
          <w:szCs w:val="24"/>
        </w:rPr>
        <w:t>CNN/YOLO-based models</w:t>
      </w:r>
      <w:r>
        <w:rPr>
          <w:rFonts w:hint="default" w:ascii="Cambria" w:hAnsi="Cambria" w:eastAsia="SimSun" w:cs="Cambria"/>
          <w:sz w:val="24"/>
          <w:szCs w:val="24"/>
        </w:rPr>
        <w:t xml:space="preserve"> to enable </w:t>
      </w:r>
      <w:r>
        <w:rPr>
          <w:rStyle w:val="33"/>
          <w:rFonts w:hint="default" w:ascii="Cambria" w:hAnsi="Cambria" w:eastAsia="SimSun" w:cs="Cambria"/>
          <w:sz w:val="24"/>
          <w:szCs w:val="24"/>
        </w:rPr>
        <w:t>real-time defect classification</w:t>
      </w:r>
      <w:r>
        <w:rPr>
          <w:rFonts w:hint="default" w:ascii="Cambria" w:hAnsi="Cambria" w:eastAsia="SimSun" w:cs="Cambria"/>
          <w:sz w:val="24"/>
          <w:szCs w:val="24"/>
        </w:rPr>
        <w:t xml:space="preserve"> with &gt;98% accuracy.</w:t>
      </w:r>
    </w:p>
    <w:p w14:paraId="7EB8499E">
      <w:pPr>
        <w:rPr>
          <w:rFonts w:hint="default" w:ascii="Cambria" w:hAnsi="Cambria" w:eastAsia="SimSun" w:cs="Cambria"/>
          <w:sz w:val="24"/>
          <w:szCs w:val="24"/>
        </w:rPr>
      </w:pPr>
      <w:r>
        <w:rPr>
          <w:rFonts w:hint="default" w:ascii="Cambria" w:hAnsi="Cambria" w:eastAsia="SimSun" w:cs="Cambria"/>
          <w:sz w:val="24"/>
          <w:szCs w:val="24"/>
          <w:lang w:val="en-US"/>
        </w:rPr>
        <w:t>-</w:t>
      </w:r>
      <w:r>
        <w:rPr>
          <w:rFonts w:hint="default" w:ascii="Cambria" w:hAnsi="Cambria" w:eastAsia="SimSun" w:cs="Cambria"/>
          <w:sz w:val="24"/>
          <w:szCs w:val="24"/>
        </w:rPr>
        <w:t xml:space="preserve">Implementing a full-stack solution with </w:t>
      </w:r>
      <w:r>
        <w:rPr>
          <w:rStyle w:val="33"/>
          <w:rFonts w:hint="default" w:ascii="Cambria" w:hAnsi="Cambria" w:eastAsia="SimSun" w:cs="Cambria"/>
          <w:sz w:val="24"/>
          <w:szCs w:val="24"/>
        </w:rPr>
        <w:t>FastAPI (backend)</w:t>
      </w:r>
      <w:r>
        <w:rPr>
          <w:rFonts w:hint="default" w:ascii="Cambria" w:hAnsi="Cambria" w:eastAsia="SimSun" w:cs="Cambria"/>
          <w:sz w:val="24"/>
          <w:szCs w:val="24"/>
        </w:rPr>
        <w:t xml:space="preserve"> and </w:t>
      </w:r>
      <w:r>
        <w:rPr>
          <w:rStyle w:val="33"/>
          <w:rFonts w:hint="default" w:ascii="Cambria" w:hAnsi="Cambria" w:eastAsia="SimSun" w:cs="Cambria"/>
          <w:sz w:val="24"/>
          <w:szCs w:val="24"/>
        </w:rPr>
        <w:t>React.js (frontend)</w:t>
      </w:r>
      <w:r>
        <w:rPr>
          <w:rFonts w:hint="default" w:ascii="Cambria" w:hAnsi="Cambria" w:eastAsia="SimSun" w:cs="Cambria"/>
          <w:sz w:val="24"/>
          <w:szCs w:val="24"/>
        </w:rPr>
        <w:t xml:space="preserve"> for real-time monitoring dashboards.</w:t>
      </w:r>
    </w:p>
    <w:p w14:paraId="4B68B5F9">
      <w:pPr>
        <w:rPr>
          <w:rFonts w:hint="default" w:ascii="Cambria" w:hAnsi="Cambria" w:eastAsia="SimSun" w:cs="Cambria"/>
          <w:sz w:val="24"/>
          <w:szCs w:val="24"/>
          <w:lang w:val="en-US"/>
        </w:rPr>
      </w:pPr>
      <w:r>
        <w:rPr>
          <w:rFonts w:hint="default" w:ascii="Cambria" w:hAnsi="Cambria" w:eastAsia="SimSun" w:cs="Cambria"/>
          <w:sz w:val="24"/>
          <w:szCs w:val="24"/>
          <w:lang w:val="en-US"/>
        </w:rPr>
        <w:t>-</w:t>
      </w:r>
      <w:r>
        <w:rPr>
          <w:rFonts w:hint="default" w:ascii="Cambria" w:hAnsi="Cambria" w:eastAsia="SimSun" w:cs="Cambria"/>
          <w:sz w:val="24"/>
          <w:szCs w:val="24"/>
        </w:rPr>
        <w:t xml:space="preserve">Enhances manufacturing efficiency by minimizing manual inspection errors and aligning with </w:t>
      </w:r>
      <w:r>
        <w:rPr>
          <w:rStyle w:val="33"/>
          <w:rFonts w:hint="default" w:ascii="Cambria" w:hAnsi="Cambria" w:eastAsia="SimSun" w:cs="Cambria"/>
          <w:sz w:val="24"/>
          <w:szCs w:val="24"/>
        </w:rPr>
        <w:t>Industry 4.0 smart factory</w:t>
      </w:r>
      <w:r>
        <w:rPr>
          <w:rFonts w:hint="default" w:ascii="Cambria" w:hAnsi="Cambria" w:eastAsia="SimSun" w:cs="Cambria"/>
          <w:sz w:val="24"/>
          <w:szCs w:val="24"/>
        </w:rPr>
        <w:t xml:space="preserve"> automation standards.</w:t>
      </w:r>
    </w:p>
    <w:p w14:paraId="2EEE8485">
      <w:r>
        <w:rPr>
          <w:b/>
          <w:bCs/>
        </w:rPr>
        <w:t>Online Shopping Website</w:t>
      </w:r>
      <w:r>
        <w:rPr>
          <w:rFonts w:hint="default"/>
          <w:b/>
          <w:bCs/>
          <w:lang w:val="en-US"/>
        </w:rPr>
        <w:t>(University Semester Project)</w:t>
      </w:r>
      <w:r>
        <w:br w:type="textWrapping"/>
      </w:r>
      <w:r>
        <w:t>- Built a fully functional e-commerce platform with React.js, Node.js, Tailwind CSS, and MySQL.</w:t>
      </w:r>
      <w:r>
        <w:br w:type="textWrapping"/>
      </w:r>
      <w:r>
        <w:t>- Implemented JWT-based authentication, product listings, cart, and checkout functionalities.</w:t>
      </w:r>
    </w:p>
    <w:p w14:paraId="3B0BA337">
      <w:r>
        <w:rPr>
          <w:b/>
          <w:bCs/>
        </w:rPr>
        <w:t>Bizzstats (POS System)</w:t>
      </w:r>
      <w:r>
        <w:br w:type="textWrapping"/>
      </w:r>
      <w:r>
        <w:t>- Designed and developed a retail Point-of-Sale (POS) solution using Next.js and PostgreSQL.</w:t>
      </w:r>
      <w:r>
        <w:br w:type="textWrapping"/>
      </w:r>
      <w:r>
        <w:t xml:space="preserve">- Integrated product management and </w:t>
      </w:r>
      <w:r>
        <w:rPr>
          <w:lang w:val="en-US"/>
        </w:rPr>
        <w:t>analytic</w:t>
      </w:r>
      <w:r>
        <w:t xml:space="preserve"> dashboards for store performance tracking.</w:t>
      </w:r>
    </w:p>
    <w:p w14:paraId="77D04E89">
      <w:r>
        <w:rPr>
          <w:b/>
          <w:bCs/>
        </w:rPr>
        <w:t>Portfolio Websites</w:t>
      </w:r>
      <w:r>
        <w:br w:type="textWrapping"/>
      </w:r>
      <w:r>
        <w:t>- Created portfolio sites for companies including Altakhleeq, Advance Construction, Cost Umbrella, and House of Mathematics.</w:t>
      </w:r>
      <w:r>
        <w:br w:type="textWrapping"/>
      </w:r>
      <w:r>
        <w:t>- Focused on responsive layouts, SEO optimization, and modern UI/UX design.</w:t>
      </w:r>
    </w:p>
    <w:p w14:paraId="24DC20B8">
      <w:r>
        <w:rPr>
          <w:rFonts w:hint="default"/>
          <w:b/>
          <w:bCs/>
          <w:lang w:val="en-US"/>
        </w:rPr>
        <w:t xml:space="preserve">Learning </w:t>
      </w:r>
      <w:r>
        <w:rPr>
          <w:b/>
          <w:bCs/>
        </w:rPr>
        <w:t>Management System</w:t>
      </w:r>
      <w:r>
        <w:br w:type="textWrapping"/>
      </w:r>
      <w:r>
        <w:t xml:space="preserve">- Developed a </w:t>
      </w:r>
      <w:r>
        <w:rPr>
          <w:rFonts w:hint="default"/>
          <w:lang w:val="en-US"/>
        </w:rPr>
        <w:t xml:space="preserve">Learning Management </w:t>
      </w:r>
      <w:r>
        <w:t>system using React.js, JavaScript, and MySQL.</w:t>
      </w:r>
      <w:r>
        <w:br w:type="textWrapping"/>
      </w:r>
      <w:r>
        <w:t xml:space="preserve">- Enabled </w:t>
      </w:r>
      <w:r>
        <w:rPr>
          <w:rFonts w:hint="default"/>
          <w:lang w:val="en-US"/>
        </w:rPr>
        <w:t>Student/Professor</w:t>
      </w:r>
      <w:r>
        <w:t xml:space="preserve"> registration,</w:t>
      </w:r>
      <w:r>
        <w:rPr>
          <w:rFonts w:hint="default"/>
          <w:lang w:val="en-US"/>
        </w:rPr>
        <w:t>Online Classes, Tracking results</w:t>
      </w:r>
      <w:r>
        <w:t xml:space="preserve"> and dashboard modules with CRUD operations.</w:t>
      </w:r>
    </w:p>
    <w:p w14:paraId="552BD952">
      <w:pPr>
        <w:pStyle w:val="3"/>
        <w:rPr>
          <w:color w:val="auto"/>
        </w:rPr>
      </w:pPr>
      <w:r>
        <w:rPr>
          <w:color w:val="auto"/>
        </w:rPr>
        <w:t>LEADERSHIP &amp; VOLUNTEERING</w:t>
      </w:r>
    </w:p>
    <w:p w14:paraId="5A9A92B7">
      <w:r>
        <w:t>Volunteer — Allah Waly Trust Society, UCP (Mar 2025 – Present)</w:t>
      </w:r>
      <w:r>
        <w:br w:type="textWrapping"/>
      </w:r>
      <w:r>
        <w:t>- Organized fundraising events and charity campaigns benefiting underprivileged communities.</w:t>
      </w:r>
      <w:r>
        <w:br w:type="textWrapping"/>
      </w:r>
      <w:r>
        <w:t>- Coordinated logistics for an on-campus event attended by over 700 participants.</w:t>
      </w:r>
    </w:p>
    <w:p w14:paraId="5588AC06">
      <w:pPr>
        <w:pStyle w:val="3"/>
        <w:rPr>
          <w:color w:val="auto"/>
        </w:rPr>
      </w:pPr>
      <w:r>
        <w:rPr>
          <w:color w:val="auto"/>
        </w:rPr>
        <w:t>TECHNICAL SKILLS</w:t>
      </w:r>
    </w:p>
    <w:p w14:paraId="2CD7FC3E">
      <w:r>
        <w:rPr>
          <w:b/>
          <w:bCs/>
        </w:rPr>
        <w:t>Frontend</w:t>
      </w:r>
      <w:r>
        <w:t>: React.js, Next.js, JavaScript (ES6+), Tailwind CSS, HTML5, CSS3</w:t>
      </w:r>
      <w:r>
        <w:br w:type="textWrapping"/>
      </w:r>
      <w:r>
        <w:rPr>
          <w:b/>
          <w:bCs/>
        </w:rPr>
        <w:t>Backend</w:t>
      </w:r>
      <w:r>
        <w:t>: Node.js, Express.js, RESTful APIs, JWT Authentication</w:t>
      </w:r>
      <w:r>
        <w:br w:type="textWrapping"/>
      </w:r>
      <w:r>
        <w:rPr>
          <w:b/>
          <w:bCs/>
        </w:rPr>
        <w:t>Database</w:t>
      </w:r>
      <w:r>
        <w:t>: MongoDB, MySQL, PostgreSQL</w:t>
      </w:r>
      <w:r>
        <w:br w:type="textWrapping"/>
      </w:r>
      <w:r>
        <w:t>Tools &amp; Platforms: Git, GitHub, VS Code, Postman, Agile/Scrum</w:t>
      </w:r>
      <w:r>
        <w:br w:type="textWrapping"/>
      </w:r>
      <w:r>
        <w:t>Languages: English (Fluent), Urdu (Native), Punjabi (Native)</w:t>
      </w:r>
      <w:r>
        <w:br w:type="textWrapping"/>
      </w:r>
      <w:r>
        <w:t>Soft Skills: Team Collaboration, Problem-Solving, Communication, Adaptability, Attention to Detail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1F16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DG</cp:lastModifiedBy>
  <dcterms:modified xsi:type="dcterms:W3CDTF">2025-11-03T13:07:17Z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C3FC6BED21BA4FD081C477803B9E0014_12</vt:lpwstr>
  </property>
</Properties>
</file>